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1DA4" w14:textId="4D8334C7" w:rsidR="004402AC" w:rsidRDefault="004402AC" w:rsidP="004402AC">
      <w:pPr>
        <w:jc w:val="center"/>
        <w:rPr>
          <w:rFonts w:ascii="Times New Roman" w:hAnsi="Times New Roman" w:cs="Times New Roman"/>
          <w:sz w:val="44"/>
          <w:szCs w:val="44"/>
        </w:rPr>
      </w:pPr>
      <w:r w:rsidRPr="004402AC">
        <w:rPr>
          <w:rFonts w:ascii="Times New Roman" w:hAnsi="Times New Roman" w:cs="Times New Roman"/>
          <w:sz w:val="44"/>
          <w:szCs w:val="44"/>
        </w:rPr>
        <w:t>High_trust</w:t>
      </w:r>
    </w:p>
    <w:p w14:paraId="1FF42DDB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System: The Star Oasis was suddenly hit by a severe sandstorm, causing damage to the ecological cabin and requiring urgent repair</w:t>
      </w:r>
    </w:p>
    <w:p w14:paraId="758FFA5B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Alice: ```json</w:t>
      </w:r>
    </w:p>
    <w:p w14:paraId="2F84600F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{"thought": "I need to assess the damage and prioritize the repairs, and also ensure everyone's safety.", "speak": "Jay, we need to check the extent of the damage and start the repairs immediately. Make sure everyone is safe and accounted for."}</w:t>
      </w:r>
    </w:p>
    <w:p w14:paraId="0465E19D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```</w:t>
      </w:r>
    </w:p>
    <w:p w14:paraId="538D066C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Jay: ```json</w:t>
      </w:r>
    </w:p>
    <w:p w14:paraId="643C3486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{"thought": "I need to request Alice to grant me the operation permission of the maintenance drone to start the emergency repairs.", "speak": "Alice, I need you to grant me the operation permission of the maintenance drone to begin the emergency repairs on the ecological cabin."}</w:t>
      </w:r>
    </w:p>
    <w:p w14:paraId="74B7E9F8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```</w:t>
      </w:r>
    </w:p>
    <w:p w14:paraId="4E97C182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Alice: ```json</w:t>
      </w:r>
    </w:p>
    <w:p w14:paraId="2EE78027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 xml:space="preserve">{"thought": "I trust Jay and he needs the authority to operate the maintenance drone for the repairs.", "speak": "Jay, I'm granting </w:t>
      </w:r>
      <w:r w:rsidRPr="00E1779A">
        <w:rPr>
          <w:rFonts w:ascii="Times New Roman" w:hAnsi="Times New Roman" w:cs="Times New Roman"/>
          <w:sz w:val="32"/>
          <w:szCs w:val="32"/>
        </w:rPr>
        <w:lastRenderedPageBreak/>
        <w:t>you the operation permission of the maintenance drone. Get to work and keep me updated."}</w:t>
      </w:r>
    </w:p>
    <w:p w14:paraId="022C2F8A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```</w:t>
      </w:r>
    </w:p>
    <w:p w14:paraId="74286CAA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Jay: ```json</w:t>
      </w:r>
    </w:p>
    <w:p w14:paraId="4DDDA40E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{"thought": "I need to start the repair process immediately and keep Alice updated on our progress.", "speak": "Understood, Alice. I'll start the repairs right away and keep you posted."}</w:t>
      </w:r>
    </w:p>
    <w:p w14:paraId="4AEB85E0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```</w:t>
      </w:r>
    </w:p>
    <w:p w14:paraId="487BC594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Alice: ```json</w:t>
      </w:r>
    </w:p>
    <w:p w14:paraId="4F57AB7C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{"thought": "I need to ensure that Jay has all the support he needs and that the repairs are progressing smoothly.", "speak": "Jay, let me know if you need any additional resources or assistance. Safety is our top priority."}</w:t>
      </w:r>
    </w:p>
    <w:p w14:paraId="715AA363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```</w:t>
      </w:r>
    </w:p>
    <w:p w14:paraId="3D3B0A05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Jay: ```json</w:t>
      </w:r>
    </w:p>
    <w:p w14:paraId="1CFC41CD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{"thought": "I need to ensure that the repairs are done as quickly and safely as possible, and I should keep Alice informed of the progress.", "speak": "Will do, Alice. I'll make sure to keep you updated on our progress and any additional needs."}</w:t>
      </w:r>
    </w:p>
    <w:p w14:paraId="1475231A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```</w:t>
      </w:r>
    </w:p>
    <w:p w14:paraId="6CD056D0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lastRenderedPageBreak/>
        <w:t>Alice: ```json</w:t>
      </w:r>
    </w:p>
    <w:p w14:paraId="0F9F5683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{"thought": "I need to ensure Jay has all the support he needs and that the repairs are done efficiently and safely.", "speak": "Stay safe, Jay, and let me know if there's anything else you need."}</w:t>
      </w:r>
    </w:p>
    <w:p w14:paraId="6EC6971C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```</w:t>
      </w:r>
    </w:p>
    <w:p w14:paraId="539FFDDD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Jay: ```json</w:t>
      </w:r>
    </w:p>
    <w:p w14:paraId="3BDAE851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{"thought": "I need to ensure the safety of the crew and the integrity of the ecological cabin. I will start with the repairs and assess if more help is needed.", "speak": "Thank you, Alice. I'll prioritize the safety of the team and the structural integrity of the cabin. Starting the repairs now."}</w:t>
      </w:r>
    </w:p>
    <w:p w14:paraId="580F4DE1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```</w:t>
      </w:r>
    </w:p>
    <w:p w14:paraId="5E2BA480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Alice: ```json</w:t>
      </w:r>
    </w:p>
    <w:p w14:paraId="4B52B4B1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{"thought": "Jay is capable and I trust him to handle this situation effectively.", "speak": "Good, Jay. I'm counting on you."}</w:t>
      </w:r>
    </w:p>
    <w:p w14:paraId="3EEABD3F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```</w:t>
      </w:r>
    </w:p>
    <w:p w14:paraId="4E6AF6A6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Jay: ```json</w:t>
      </w:r>
    </w:p>
    <w:p w14:paraId="78851332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 xml:space="preserve">{"thought": "I need to focus on the repairs and ensure </w:t>
      </w:r>
      <w:r w:rsidRPr="00E1779A">
        <w:rPr>
          <w:rFonts w:ascii="Times New Roman" w:hAnsi="Times New Roman" w:cs="Times New Roman"/>
          <w:sz w:val="32"/>
          <w:szCs w:val="32"/>
        </w:rPr>
        <w:lastRenderedPageBreak/>
        <w:t>everything is handled efficiently.", "speak": "I'll keep the team safe and the repairs on track, Alice. Thanks for your support."}</w:t>
      </w:r>
    </w:p>
    <w:p w14:paraId="243E5DA7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```</w:t>
      </w:r>
    </w:p>
    <w:p w14:paraId="079B8625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Alice: ```json</w:t>
      </w:r>
    </w:p>
    <w:p w14:paraId="7475EEF0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{"thought": "Jay is very capable and I trust him to handle this situation effectively.", "speak": "I know you'll handle it well, Jay. Keep up the good work."}</w:t>
      </w:r>
    </w:p>
    <w:p w14:paraId="6B5C618C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```</w:t>
      </w:r>
    </w:p>
    <w:p w14:paraId="52173B82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Jay: ```json</w:t>
      </w:r>
    </w:p>
    <w:p w14:paraId="6052C99C" w14:textId="77777777" w:rsidR="00E1779A" w:rsidRPr="00E1779A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{"thought": "I need to focus on the repairs and ensure that the ecological cabin is secured as soon as possible.", "speak": "Will do, Alice. I'll focus on securing the ecological cabin and report back shortly."}</w:t>
      </w:r>
    </w:p>
    <w:p w14:paraId="3E9EE7FE" w14:textId="630D4847" w:rsidR="004402AC" w:rsidRPr="004402AC" w:rsidRDefault="00E1779A" w:rsidP="00E1779A">
      <w:pPr>
        <w:rPr>
          <w:rFonts w:ascii="Times New Roman" w:hAnsi="Times New Roman" w:cs="Times New Roman"/>
          <w:sz w:val="32"/>
          <w:szCs w:val="32"/>
        </w:rPr>
      </w:pPr>
      <w:r w:rsidRPr="00E1779A">
        <w:rPr>
          <w:rFonts w:ascii="Times New Roman" w:hAnsi="Times New Roman" w:cs="Times New Roman"/>
          <w:sz w:val="32"/>
          <w:szCs w:val="32"/>
        </w:rPr>
        <w:t>```</w:t>
      </w:r>
    </w:p>
    <w:sectPr w:rsidR="004402AC" w:rsidRPr="004402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2AC"/>
    <w:rsid w:val="004402AC"/>
    <w:rsid w:val="00AB0486"/>
    <w:rsid w:val="00E1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10E308"/>
  <w15:chartTrackingRefBased/>
  <w15:docId w15:val="{679EDF00-FCAC-E34E-B7AC-0EAA5D04F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02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0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2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2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2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2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2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2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2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02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0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0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02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02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02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02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02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02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02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0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02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02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0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02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02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02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0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02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0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2</cp:revision>
  <dcterms:created xsi:type="dcterms:W3CDTF">2025-05-10T06:19:00Z</dcterms:created>
  <dcterms:modified xsi:type="dcterms:W3CDTF">2025-05-10T06:19:00Z</dcterms:modified>
</cp:coreProperties>
</file>